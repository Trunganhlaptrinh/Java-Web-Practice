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D4126">
      <w:pPr>
        <w:rPr>
          <w:rFonts w:hint="default"/>
          <w:b/>
          <w:bCs/>
          <w:color w:val="0070C0"/>
          <w:sz w:val="24"/>
          <w:szCs w:val="24"/>
          <w:lang w:val="en-US"/>
        </w:rPr>
      </w:pPr>
      <w:r>
        <w:rPr>
          <w:rFonts w:hint="default"/>
          <w:b/>
          <w:bCs/>
          <w:color w:val="0070C0"/>
          <w:sz w:val="24"/>
          <w:szCs w:val="24"/>
          <w:lang w:val="en-US"/>
        </w:rPr>
        <w:t>Overview</w:t>
      </w:r>
    </w:p>
    <w:p w14:paraId="447BBB79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Video này tập trung vào việc áp dụng mô hình MVC (Model-View-Controller) để xây dựng một ứng dụng CRUD (Thêm, Đọc, Sửa, Xóa) cơ bản trong Java Web</w:t>
      </w:r>
      <w:r>
        <w:rPr>
          <w:rFonts w:hint="default"/>
          <w:sz w:val="24"/>
          <w:szCs w:val="24"/>
          <w:lang w:val="en-US"/>
        </w:rPr>
        <w:t xml:space="preserve"> (core)</w:t>
      </w:r>
    </w:p>
    <w:p w14:paraId="2992537B">
      <w:pPr>
        <w:rPr>
          <w:sz w:val="24"/>
          <w:szCs w:val="24"/>
        </w:rPr>
      </w:pPr>
      <w:r>
        <w:rPr>
          <w:sz w:val="24"/>
          <w:szCs w:val="24"/>
        </w:rPr>
        <w:t>Trong ví dụ này, dữ liệu chưa kết nối Database mà được lưu trữ tạm thời bằng một danh sách tĩnh (static List) trong bộ nhớ.</w:t>
      </w:r>
    </w:p>
    <w:p w14:paraId="1EA9213A">
      <w:pPr>
        <w:pStyle w:val="3"/>
        <w:rPr>
          <w:sz w:val="24"/>
          <w:szCs w:val="24"/>
        </w:rPr>
      </w:pPr>
      <w:r>
        <w:rPr>
          <w:sz w:val="24"/>
          <w:szCs w:val="24"/>
        </w:rPr>
        <w:t>1. Các thành phần trong mô hình</w:t>
      </w:r>
    </w:p>
    <w:p w14:paraId="2CCF01CE">
      <w:pPr>
        <w:rPr>
          <w:sz w:val="24"/>
          <w:szCs w:val="24"/>
        </w:rPr>
      </w:pPr>
      <w:r>
        <w:rPr>
          <w:sz w:val="24"/>
          <w:szCs w:val="24"/>
        </w:rPr>
        <w:t>- Model: Chứa các lớp đối tượng (POJO) như Student để định nghĩa cấu trúc dữ liệu.</w:t>
      </w:r>
    </w:p>
    <w:p w14:paraId="602E88C2">
      <w:pPr>
        <w:rPr>
          <w:sz w:val="24"/>
          <w:szCs w:val="24"/>
        </w:rPr>
      </w:pPr>
      <w:r>
        <w:rPr>
          <w:sz w:val="24"/>
          <w:szCs w:val="24"/>
        </w:rPr>
        <w:t>- View: Các trang JSP (home.jsp, add.jsp) dùng để hiển thị giao diện người dùng và nhận dữ liệu.</w:t>
      </w:r>
      <w:bookmarkStart w:id="0" w:name="_GoBack"/>
      <w:bookmarkEnd w:id="0"/>
    </w:p>
    <w:p w14:paraId="4F153EF3">
      <w:pPr>
        <w:rPr>
          <w:sz w:val="24"/>
          <w:szCs w:val="24"/>
        </w:rPr>
      </w:pPr>
      <w:r>
        <w:rPr>
          <w:sz w:val="24"/>
          <w:szCs w:val="24"/>
        </w:rPr>
        <w:t>- Controller: Các Servlet (StudentServlet, AddServlet, DeleteServlet) điều phối luồng request/response.</w:t>
      </w:r>
    </w:p>
    <w:p w14:paraId="786D3154">
      <w:pPr>
        <w:rPr>
          <w:sz w:val="24"/>
          <w:szCs w:val="24"/>
        </w:rPr>
      </w:pPr>
      <w:r>
        <w:rPr>
          <w:sz w:val="24"/>
          <w:szCs w:val="24"/>
        </w:rPr>
        <w:t>- DAO (Data Access Object): Lớp xử lý logic thao tác với dữ liệu (thêm, sửa, xóa, lấy danh sách).</w:t>
      </w:r>
    </w:p>
    <w:p w14:paraId="221E2D72">
      <w:pPr>
        <w:pStyle w:val="3"/>
        <w:rPr>
          <w:sz w:val="24"/>
          <w:szCs w:val="24"/>
        </w:rPr>
      </w:pPr>
      <w:r>
        <w:rPr>
          <w:sz w:val="24"/>
          <w:szCs w:val="24"/>
        </w:rPr>
        <w:t>2. Model - Lớp Student (Student.java)</w:t>
      </w:r>
    </w:p>
    <w:p w14:paraId="0E0D02EB">
      <w:pPr>
        <w:shd w:val="clear" w:fill="F2F2F2"/>
        <w:rPr>
          <w:sz w:val="24"/>
          <w:szCs w:val="24"/>
        </w:rPr>
      </w:pPr>
      <w:r>
        <w:rPr>
          <w:rFonts w:ascii="Courier New" w:hAnsi="Courier New"/>
          <w:color w:val="000000"/>
          <w:sz w:val="24"/>
          <w:szCs w:val="24"/>
        </w:rPr>
        <w:t>public class Student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private int id;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private String name;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private String email;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private int dob;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public Student() {}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public Student(int id, String name, String email, int dob)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this.id = id;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this.name = name;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this.email = email;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this.dob = dob;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}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// Các hàm Getters và Setters...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>}</w:t>
      </w:r>
    </w:p>
    <w:p w14:paraId="14D1E219">
      <w:pPr>
        <w:pStyle w:val="3"/>
        <w:rPr>
          <w:sz w:val="24"/>
          <w:szCs w:val="24"/>
        </w:rPr>
      </w:pPr>
      <w:r>
        <w:rPr>
          <w:sz w:val="24"/>
          <w:szCs w:val="24"/>
        </w:rPr>
        <w:t>3. DAO - Lớp thao tác dữ liệu (StudentDAO.java)</w:t>
      </w:r>
    </w:p>
    <w:p w14:paraId="51CF70ED">
      <w:pPr>
        <w:shd w:val="clear" w:fill="F2F2F2"/>
        <w:rPr>
          <w:sz w:val="24"/>
          <w:szCs w:val="24"/>
        </w:rPr>
      </w:pPr>
      <w:r>
        <w:rPr>
          <w:rFonts w:ascii="Courier New" w:hAnsi="Courier New"/>
          <w:color w:val="000000"/>
          <w:sz w:val="24"/>
          <w:szCs w:val="24"/>
        </w:rPr>
        <w:t>import java.util.ArrayList;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>import java.util.List;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>public class StudentDAO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private static List&lt;Student&gt; students = new ArrayList&lt;&gt;();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private static int counter = 6;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static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students.add(new Student(1, "Van A", "vana@gmail.com", 20));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students.add(new Student(2, "Van B", "vanb@gmail.com", 21));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}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public static List&lt;Student&gt; getAll()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return students;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}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public static Student getStudentById(int id)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for (Student s : students)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    if (s.getId() == id) return s;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}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return null;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}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public static void addStudent(Student s)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s.setId(counter++);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students.add(s);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}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public static void delete(int id)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Student s = getStudentById(id);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if (s != null) students.remove(s);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}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>}</w:t>
      </w:r>
    </w:p>
    <w:p w14:paraId="2DED3D65">
      <w:pPr>
        <w:pStyle w:val="3"/>
        <w:rPr>
          <w:sz w:val="24"/>
          <w:szCs w:val="24"/>
        </w:rPr>
      </w:pPr>
      <w:r>
        <w:rPr>
          <w:sz w:val="24"/>
          <w:szCs w:val="24"/>
        </w:rPr>
        <w:t>4. Controller - Load danh sách lên View (StudentServlet.java)</w:t>
      </w:r>
    </w:p>
    <w:p w14:paraId="120E8416">
      <w:pPr>
        <w:shd w:val="clear" w:fill="F2F2F2"/>
        <w:rPr>
          <w:sz w:val="24"/>
          <w:szCs w:val="24"/>
        </w:rPr>
      </w:pPr>
      <w:r>
        <w:rPr>
          <w:rFonts w:ascii="Courier New" w:hAnsi="Courier New"/>
          <w:color w:val="000000"/>
          <w:sz w:val="24"/>
          <w:szCs w:val="24"/>
        </w:rPr>
        <w:t>@WebServlet("/student")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>public class StudentServlet extends HttpServlet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protected void doGet(HttpServletRequest request, HttpServletResponse response) throws ServletException, IOException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List&lt;Student&gt; list = StudentDAO.getAll();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request.setAttribute("listStudent", list);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request.getRequestDispatcher("home.jsp").forward(request, response);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}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>}</w:t>
      </w:r>
    </w:p>
    <w:p w14:paraId="53A9A56C">
      <w:pPr>
        <w:pStyle w:val="3"/>
        <w:rPr>
          <w:sz w:val="24"/>
          <w:szCs w:val="24"/>
        </w:rPr>
      </w:pPr>
      <w:r>
        <w:rPr>
          <w:sz w:val="24"/>
          <w:szCs w:val="24"/>
        </w:rPr>
        <w:t>5. View - Hiển thị danh sách (home.jsp)</w:t>
      </w:r>
    </w:p>
    <w:p w14:paraId="2C14AE81">
      <w:pPr>
        <w:shd w:val="clear" w:fill="F2F2F2"/>
        <w:rPr>
          <w:sz w:val="24"/>
          <w:szCs w:val="24"/>
        </w:rPr>
      </w:pPr>
      <w:r>
        <w:rPr>
          <w:rFonts w:ascii="Courier New" w:hAnsi="Courier New"/>
          <w:color w:val="000000"/>
          <w:sz w:val="24"/>
          <w:szCs w:val="24"/>
        </w:rPr>
        <w:t>&lt;%@ taglib uri="http://java.sun.com/jsp/jstl/core" prefix="c" %&gt;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>&lt;html&gt;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>&lt;body&gt;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&lt;h2&gt;Danh sách học sinh&lt;/h2&gt;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&lt;a href="add"&gt;Thêm học sinh&lt;/a&gt;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&lt;table border="1"&gt;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&lt;tr&gt;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    &lt;th&gt;ID&lt;/th&gt;&lt;th&gt;Name&lt;/th&gt;&lt;th&gt;Email&lt;/th&gt;&lt;th&gt;DOB&lt;/th&gt;&lt;th&gt;Action&lt;/th&gt;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&lt;/tr&gt;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&lt;c:forEach var="s" items="${listStudent}"&gt;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    &lt;tr&gt;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        &lt;td&gt;${s.id}&lt;/td&gt;&lt;td&gt;${s.name}&lt;/td&gt;&lt;td&gt;${s.email}&lt;/td&gt;&lt;td&gt;${s.dob}&lt;/td&gt;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        &lt;td&gt;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            &lt;a href="edit?id=${s.id}"&gt;Sửa&lt;/a&gt;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            &lt;a href="javascript:void(0);" onclick="confirmDelete(${s.id})"&gt;Xóa&lt;/a&gt;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        &lt;/td&gt;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    &lt;/tr&gt;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&lt;/c:forEach&gt;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&lt;/table&gt;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&lt;script&gt;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function confirmDelete(id)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    if (confirm("Bạn có chắc chắn muốn xóa?")) {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        window.location.href = "delete?id=" + id;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    }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    }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 xml:space="preserve">    &lt;/script&gt;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>&lt;/body&gt;</w:t>
      </w:r>
      <w:r>
        <w:rPr>
          <w:rFonts w:ascii="Courier New" w:hAnsi="Courier New"/>
          <w:color w:val="000000"/>
          <w:sz w:val="24"/>
          <w:szCs w:val="24"/>
        </w:rPr>
        <w:br w:type="textWrapping"/>
      </w:r>
      <w:r>
        <w:rPr>
          <w:rFonts w:ascii="Courier New" w:hAnsi="Courier New"/>
          <w:color w:val="000000"/>
          <w:sz w:val="24"/>
          <w:szCs w:val="24"/>
        </w:rPr>
        <w:t>&lt;/html&gt;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32609"/>
    <w:rsid w:val="401B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401</Words>
  <Characters>2518</Characters>
  <Lines>0</Lines>
  <Paragraphs>0</Paragraphs>
  <TotalTime>2</TotalTime>
  <ScaleCrop>false</ScaleCrop>
  <LinksUpToDate>false</LinksUpToDate>
  <CharactersWithSpaces>3303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Trung Anh</cp:lastModifiedBy>
  <dcterms:modified xsi:type="dcterms:W3CDTF">2026-09-16T07:45:36Z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eyJoZGlkIjoiNTk2MWFkOTdkYWJkMTBmYzQ4ODg5NzUzODhkODE5NmYiLCJ1c2VySWQiOiIxMzkyMjU0NjA0MzUwIn0=</vt:lpwstr>
  </property>
  <property fmtid="{D5CDD505-2E9C-101B-9397-08002B2CF9AE}" pid="3" name="KSOProductBuildVer">
    <vt:lpwstr>1033-12.1.0.28485</vt:lpwstr>
  </property>
  <property fmtid="{D5CDD505-2E9C-101B-9397-08002B2CF9AE}" pid="4" name="ICV">
    <vt:lpwstr>1F0007A7BB12428686E51E32B27F8952_12</vt:lpwstr>
  </property>
</Properties>
</file>
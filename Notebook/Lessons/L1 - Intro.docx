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FDED6">
      <w:pPr>
        <w:pStyle w:val="2"/>
        <w:rPr>
          <w:rFonts w:hint="default"/>
          <w:color w:val="00B0F0"/>
          <w:lang w:val="en-US"/>
        </w:rPr>
      </w:pPr>
      <w:r>
        <w:rPr>
          <w:rFonts w:hint="default"/>
          <w:color w:val="00B0F0"/>
          <w:lang w:val="en-US"/>
        </w:rPr>
        <w:t>Được tóm tắt qua 1 lượt bằng Gemini rồi tự thêm, sửa, xóa lại theo giọng văn của mình :)</w:t>
      </w:r>
    </w:p>
    <w:p w14:paraId="37239363">
      <w:pPr>
        <w:pStyle w:val="2"/>
        <w:rPr>
          <w:rFonts w:hint="default"/>
          <w:lang w:val="en-US"/>
        </w:rPr>
      </w:pPr>
      <w:r>
        <w:t xml:space="preserve">1. </w:t>
      </w:r>
      <w:r>
        <w:rPr>
          <w:rFonts w:hint="default"/>
          <w:lang w:val="en-US"/>
        </w:rPr>
        <w:t>Overview</w:t>
      </w:r>
    </w:p>
    <w:p w14:paraId="7D4D3755">
      <w:pPr>
        <w:pStyle w:val="23"/>
      </w:pPr>
      <w:r>
        <w:t>chia làm 2 giai đoạn:</w:t>
      </w:r>
    </w:p>
    <w:p w14:paraId="05FB2A11">
      <w:pPr>
        <w:pStyle w:val="24"/>
      </w:pPr>
      <w:r>
        <w:t>Giai đoạn 1: Xây dựng Web Application cơ bản (các chức năng CRUD) áp dụng Java Web.</w:t>
      </w:r>
    </w:p>
    <w:p w14:paraId="26090067">
      <w:pPr>
        <w:pStyle w:val="24"/>
      </w:pPr>
      <w:r>
        <w:t>Giai đoạn 2: Kết hợp Git/Gitlab, kỹ năng teamwork để triển khai các project thực tế và đồ án.</w:t>
      </w:r>
    </w:p>
    <w:p w14:paraId="6285FCF6">
      <w:pPr>
        <w:pStyle w:val="2"/>
        <w:numPr>
          <w:ilvl w:val="0"/>
          <w:numId w:val="7"/>
        </w:numPr>
      </w:pPr>
      <w:r>
        <w:t>Kiến thức nền tảng Web</w:t>
      </w:r>
    </w:p>
    <w:p w14:paraId="45549545">
      <w:r>
        <w:rPr>
          <w:rFonts w:hint="default"/>
          <w:lang w:val="en-US"/>
        </w:rPr>
        <w:drawing>
          <wp:inline distT="0" distB="0" distL="114300" distR="114300">
            <wp:extent cx="4069080" cy="2588895"/>
            <wp:effectExtent l="9525" t="9525" r="20955" b="22860"/>
            <wp:docPr id="1" name="Picture 1" descr="{58773DCB-580B-4825-931C-FA41D03CD2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8773DCB-580B-4825-931C-FA41D03CD28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58889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FBF7005">
      <w:pPr>
        <w:pStyle w:val="23"/>
      </w:pPr>
      <w:r>
        <w:t>Mô hình Client - Server:</w:t>
      </w:r>
    </w:p>
    <w:p w14:paraId="0C6C2EFD">
      <w:pPr>
        <w:pStyle w:val="24"/>
      </w:pPr>
      <w:r>
        <w:t>Client (Browser) tương tác và gửi HTTP Request xuống Server.</w:t>
      </w:r>
    </w:p>
    <w:p w14:paraId="3F0667C5">
      <w:pPr>
        <w:pStyle w:val="24"/>
      </w:pPr>
      <w:r>
        <w:t>Server nhận request, xử lý và trả về phản hồi (Response) cho Client.</w:t>
      </w:r>
    </w:p>
    <w:p w14:paraId="17E25A58">
      <w:pPr>
        <w:pStyle w:val="23"/>
      </w:pPr>
      <w:r>
        <w:t>Giao thức HTTP:</w:t>
      </w:r>
    </w:p>
    <w:p w14:paraId="2B282DD7">
      <w:pPr>
        <w:pStyle w:val="24"/>
      </w:pPr>
      <w:r>
        <w:t>Tập trung chủ yếu vào 2 phương thức: GET và POST.</w:t>
      </w:r>
    </w:p>
    <w:p w14:paraId="4647C180">
      <w:pPr>
        <w:pStyle w:val="2"/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t xml:space="preserve">Các công nghệ </w:t>
      </w:r>
      <w:r>
        <w:rPr>
          <w:rFonts w:hint="default"/>
          <w:lang w:val="en-US"/>
        </w:rPr>
        <w:t>sử dụng</w:t>
      </w:r>
    </w:p>
    <w:p w14:paraId="281D391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88765" cy="2512060"/>
            <wp:effectExtent l="9525" t="9525" r="16510" b="23495"/>
            <wp:docPr id="2" name="Picture 2" descr="{885D7432-5E19-4A42-9465-977BD3E1D6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885D7432-5E19-4A42-9465-977BD3E1D637}"/>
                    <pic:cNvPicPr>
                      <a:picLocks noChangeAspect="1"/>
                    </pic:cNvPicPr>
                  </pic:nvPicPr>
                  <pic:blipFill>
                    <a:blip r:embed="rId7"/>
                    <a:srcRect l="28967" t="18290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51206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61EE10">
      <w:pPr>
        <w:pStyle w:val="23"/>
      </w:pPr>
      <w:r>
        <w:t>Servlet &amp; Web Container (Tomcat):</w:t>
      </w:r>
    </w:p>
    <w:p w14:paraId="1D2628B9">
      <w:pPr>
        <w:pStyle w:val="24"/>
      </w:pPr>
      <w:r>
        <w:t>Servlet Container quản lý vòng đời (Lifecycle) của Servlet: init (khởi tạo) -&gt; service (thực thi thông qua doGet, doPost) -&gt; destroy (hủy).</w:t>
      </w:r>
    </w:p>
    <w:p w14:paraId="576DB56A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52240" cy="2115185"/>
            <wp:effectExtent l="9525" t="9525" r="15875" b="24130"/>
            <wp:docPr id="3" name="Picture 3" descr="{7C0B9167-E1C0-44FC-9BFB-FAEF95EAFF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7C0B9167-E1C0-44FC-9BFB-FAEF95EAFFC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11518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82514D1">
      <w:pPr>
        <w:pStyle w:val="23"/>
      </w:pPr>
      <w:r>
        <w:t>JSP (JavaServer Pages):</w:t>
      </w:r>
    </w:p>
    <w:p w14:paraId="0760924C">
      <w:pPr>
        <w:pStyle w:val="24"/>
      </w:pPr>
      <w:r>
        <w:t>Cho phép nhúng mã Java vào bên trong file HTML.</w:t>
      </w:r>
    </w:p>
    <w:p w14:paraId="6CBF9672">
      <w:pPr>
        <w:pStyle w:val="24"/>
      </w:pPr>
      <w:r>
        <w:t>Đóng vai trò là View (giao diện) trong hệ thống.</w:t>
      </w:r>
    </w:p>
    <w:p w14:paraId="0740C722">
      <w:pPr>
        <w:pStyle w:val="2"/>
        <w:rPr>
          <w:rFonts w:hint="default"/>
          <w:lang w:val="en-US"/>
        </w:rPr>
      </w:pPr>
    </w:p>
    <w:p w14:paraId="409BE50B">
      <w:pPr>
        <w:pStyle w:val="2"/>
      </w:pPr>
    </w:p>
    <w:p w14:paraId="0C592557">
      <w:pPr>
        <w:pStyle w:val="2"/>
        <w:numPr>
          <w:ilvl w:val="0"/>
          <w:numId w:val="7"/>
        </w:numPr>
        <w:ind w:left="0" w:leftChars="0" w:firstLine="0" w:firstLineChars="0"/>
      </w:pPr>
      <w:r>
        <w:t>Mô hình kiến trúc MVC (Model - View - Controller)</w:t>
      </w:r>
    </w:p>
    <w:p w14:paraId="08C6590C">
      <w:pPr>
        <w:pStyle w:val="24"/>
        <w:numPr>
          <w:ilvl w:val="0"/>
          <w:numId w:val="0"/>
        </w:numPr>
      </w:pPr>
      <w:r>
        <w:rPr>
          <w:rFonts w:hint="default"/>
          <w:lang w:val="en-US"/>
        </w:rPr>
        <w:t>-&gt; cái này trước dùng trong lab211 rồi nên khá ok đọc thêm với code web</w:t>
      </w:r>
    </w:p>
    <w:p w14:paraId="7BC235CE">
      <w:pPr>
        <w:pStyle w:val="29"/>
      </w:pPr>
      <w:r>
        <w:t>Model:</w:t>
      </w:r>
    </w:p>
    <w:p w14:paraId="06FBAA53">
      <w:pPr>
        <w:pStyle w:val="24"/>
      </w:pPr>
      <w:r>
        <w:t>Bao gồm các Java Beans, DAO, Service.</w:t>
      </w:r>
    </w:p>
    <w:p w14:paraId="13ED12AE">
      <w:pPr>
        <w:pStyle w:val="24"/>
      </w:pPr>
      <w:r>
        <w:t>Nhiệm vụ: Thao tác trực tiếp với Database, xử lý logic dữ liệu và trả về cho Controller.</w:t>
      </w:r>
    </w:p>
    <w:p w14:paraId="16F988A1">
      <w:pPr>
        <w:pStyle w:val="29"/>
      </w:pPr>
      <w:r>
        <w:t>View (JSP):</w:t>
      </w:r>
    </w:p>
    <w:p w14:paraId="2CD9F893">
      <w:pPr>
        <w:pStyle w:val="24"/>
      </w:pPr>
      <w:r>
        <w:t>Giao diện hiển thị cho người dùng. Nhận dữ liệu từ Controller để render ra HTML.</w:t>
      </w:r>
    </w:p>
    <w:p w14:paraId="5F331127">
      <w:pPr>
        <w:pStyle w:val="29"/>
      </w:pPr>
      <w:r>
        <w:t>Controller (Servlet):</w:t>
      </w:r>
    </w:p>
    <w:p w14:paraId="0EE1154B">
      <w:pPr>
        <w:pStyle w:val="24"/>
      </w:pPr>
      <w:r>
        <w:t>Nhận request từ người dùng (từ View/Form).</w:t>
      </w:r>
    </w:p>
    <w:p w14:paraId="2C72FF8C">
      <w:pPr>
        <w:pStyle w:val="24"/>
      </w:pPr>
      <w:r>
        <w:t>Gọi Model/DAO để xử lý logic/thao tác DB.</w:t>
      </w:r>
    </w:p>
    <w:p w14:paraId="45BFE353">
      <w:pPr>
        <w:pStyle w:val="24"/>
      </w:pPr>
      <w:r>
        <w:t>Trả kết quả và điều hướng về View phù hợp.</w:t>
      </w:r>
    </w:p>
    <w:p w14:paraId="286CB28F">
      <w:pPr>
        <w:pStyle w:val="24"/>
        <w:numPr>
          <w:ilvl w:val="0"/>
          <w:numId w:val="0"/>
        </w:numPr>
      </w:pPr>
    </w:p>
    <w:p w14:paraId="0DAD2211">
      <w:pPr>
        <w:pStyle w:val="2"/>
        <w:rPr>
          <w:rFonts w:hint="default"/>
          <w:lang w:val="en-US"/>
        </w:rPr>
      </w:pPr>
      <w:r>
        <w:t xml:space="preserve">5. </w:t>
      </w:r>
      <w:r>
        <w:rPr>
          <w:rFonts w:hint="default"/>
          <w:lang w:val="en-US"/>
        </w:rPr>
        <w:t>Advice thêm</w:t>
      </w:r>
    </w:p>
    <w:p w14:paraId="70043760">
      <w:pPr>
        <w:pStyle w:val="23"/>
      </w:pPr>
      <w:r>
        <w:t>Nên tập trung hiểu luồng chạy của dữ liệu (Request -&gt; Controller -&gt; Model -&gt; DB -&gt; View).</w:t>
      </w:r>
    </w:p>
    <w:p w14:paraId="630EA74D">
      <w:pPr>
        <w:pStyle w:val="23"/>
      </w:pPr>
      <w:r>
        <w:t xml:space="preserve">Có thể dùng ChatGPT để hỗ trợ viết code, </w:t>
      </w:r>
      <w:r>
        <w:rPr>
          <w:color w:val="FF0000"/>
        </w:rPr>
        <w:t>nhưng BẮT BUỘC phải hiểu luồng kiến trúc</w:t>
      </w:r>
      <w:r>
        <w:t>.</w:t>
      </w:r>
    </w:p>
    <w:p w14:paraId="06B5E1D3">
      <w:pPr>
        <w:pStyle w:val="23"/>
        <w:numPr>
          <w:ilvl w:val="0"/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F864B18"/>
    <w:multiLevelType w:val="singleLevel"/>
    <w:tmpl w:val="4F864B18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31FB8"/>
    <w:rsid w:val="0EF25E12"/>
    <w:rsid w:val="10F63064"/>
    <w:rsid w:val="291369F2"/>
    <w:rsid w:val="2B4E297B"/>
    <w:rsid w:val="31453464"/>
    <w:rsid w:val="45973539"/>
    <w:rsid w:val="4F8E4414"/>
    <w:rsid w:val="57EC73CC"/>
    <w:rsid w:val="63EF45F9"/>
    <w:rsid w:val="65AB285B"/>
    <w:rsid w:val="74152900"/>
    <w:rsid w:val="75E96947"/>
    <w:rsid w:val="796C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1248</Characters>
  <Lines>0</Lines>
  <Paragraphs>0</Paragraphs>
  <TotalTime>7</TotalTime>
  <ScaleCrop>false</ScaleCrop>
  <LinksUpToDate>false</LinksUpToDate>
  <CharactersWithSpaces>1518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2026-09-05T07:44:41Z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33152473BA854DF4A1402000BF6FA5D0_12</vt:lpwstr>
  </property>
</Properties>
</file>
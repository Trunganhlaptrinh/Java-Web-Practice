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CC181">
      <w:pPr>
        <w:pStyle w:val="3"/>
        <w:numPr>
          <w:ilvl w:val="0"/>
          <w:numId w:val="0"/>
        </w:numPr>
        <w:rPr>
          <w:rFonts w:hint="default"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F79646" w:themeColor="accent6"/>
          <w:lang w:val="en-US"/>
          <w14:textFill>
            <w14:solidFill>
              <w14:schemeClr w14:val="accent6"/>
            </w14:solidFill>
          </w14:textFill>
        </w:rPr>
        <w:t>Mình định dùng mySQL cho phù hợp với các việc thực tế, thay vì dùn SQL Server thì thường trong môi trường học tập đại học</w:t>
      </w:r>
    </w:p>
    <w:p w14:paraId="1D4C0CD2">
      <w:pPr>
        <w:pStyle w:val="3"/>
        <w:numPr>
          <w:ilvl w:val="0"/>
          <w:numId w:val="0"/>
        </w:numPr>
      </w:pPr>
      <w:r>
        <w:rPr>
          <w:rFonts w:hint="default"/>
          <w:lang w:val="en-US"/>
        </w:rPr>
        <w:t>Overview</w:t>
      </w:r>
    </w:p>
    <w:p w14:paraId="30FF48BE">
      <w:r>
        <w:t>hướng dẫn chi tiết cách cài đặt hệ quản trị cơ sở dữ liệu SQL Server, cấu hình TCP/IP, và cách kết nối Java Web (sử dụng NetBeans) với SQL Server thông qua JDBC.</w:t>
      </w:r>
    </w:p>
    <w:p w14:paraId="568FD59F">
      <w:pPr>
        <w:pStyle w:val="3"/>
      </w:pPr>
    </w:p>
    <w:p w14:paraId="0E9CD2C1">
      <w:pPr>
        <w:pStyle w:val="3"/>
      </w:pPr>
      <w:r>
        <w:t>1. Cài đặt SQL Server &amp; SSMS</w:t>
      </w:r>
    </w:p>
    <w:p w14:paraId="305928CD">
      <w:r>
        <w:t>- Cài đặt SQL Server 2022 Developer Edition và SQL Server Management Studio (SSMS).</w:t>
      </w:r>
    </w:p>
    <w:p w14:paraId="0522CAF4">
      <w:r>
        <w:t>- Kích hoạt tài khoản "sa" (System Administrator):</w:t>
      </w:r>
    </w:p>
    <w:p w14:paraId="611C9B42">
      <w:r>
        <w:t xml:space="preserve">  + Đăng nhập bằng Windows Authentication trước.</w:t>
      </w:r>
    </w:p>
    <w:p w14:paraId="61DD87BD">
      <w:r>
        <w:t xml:space="preserve">  + Vào Security -&gt; Login -&gt; sa -&gt; Chuột phải chọn Properties.</w:t>
      </w:r>
    </w:p>
    <w:p w14:paraId="02BAFC12">
      <w:r>
        <w:t xml:space="preserve">  + Đặt lại Password (vd: 123) và chuyển Status sang Enable.</w:t>
      </w:r>
    </w:p>
    <w:p w14:paraId="115AB5E8">
      <w:r>
        <w:t xml:space="preserve">  + Chuột phải vào Server -&gt; Properties -&gt; Security -&gt; Chọn "SQL Server and Windows Authentication mode".</w:t>
      </w:r>
    </w:p>
    <w:p w14:paraId="2C3BFE10">
      <w:r>
        <w:t xml:space="preserve">  + Khởi động lại (Restart) SQL Server.</w:t>
      </w:r>
    </w:p>
    <w:p w14:paraId="350FDDD2">
      <w:pPr>
        <w:pStyle w:val="3"/>
      </w:pPr>
      <w:r>
        <w:t>2. Cấu hình TCP/IP cho SQL Server</w:t>
      </w:r>
    </w:p>
    <w:p w14:paraId="7C71C54A">
      <w:r>
        <w:t>- Mở "SQL Server Configuration Manager".</w:t>
      </w:r>
    </w:p>
    <w:p w14:paraId="6D547DB1">
      <w:r>
        <w:t>- Đi đến "SQL Server Network Configuration" -&gt; Protocols for MSSQLSERVER.</w:t>
      </w:r>
    </w:p>
    <w:p w14:paraId="6C836DBB">
      <w:r>
        <w:t>- Bật (Enable) TCP/IP.</w:t>
      </w:r>
    </w:p>
    <w:p w14:paraId="7F27AEFB">
      <w:r>
        <w:t>- Vào Properties của TCP/IP -&gt; Tab IP Addresses -&gt; Cuộn xuống IPAll và thiết lập TCP Port là 1433.</w:t>
      </w:r>
    </w:p>
    <w:p w14:paraId="424504EC">
      <w:r>
        <w:t>- Restart lại SQL Server Service trong mục "SQL Server Services".</w:t>
      </w:r>
    </w:p>
    <w:p w14:paraId="3117B19F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Cái này quan trọng </w:t>
      </w:r>
    </w:p>
    <w:p w14:paraId="734A3785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+ theo lib</w:t>
      </w:r>
    </w:p>
    <w:p w14:paraId="6F475D1F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+ kết nối database</w:t>
      </w:r>
    </w:p>
    <w:p w14:paraId="48628255">
      <w:pPr>
        <w:pStyle w:val="3"/>
      </w:pPr>
      <w:r>
        <w:t>3. Thêm thư viện JDBC vào NetBeans</w:t>
      </w:r>
    </w:p>
    <w:p w14:paraId="53CA53AE">
      <w:r>
        <w:t>- Đối với project Java Web (Ant), cần tải và add trực tiếp các file .jar:</w:t>
      </w:r>
    </w:p>
    <w:p w14:paraId="2A5751AF">
      <w:r>
        <w:t xml:space="preserve">  + mssql-jdbc (SQL Server JDBC Driver).</w:t>
      </w:r>
    </w:p>
    <w:p w14:paraId="12D8BC82">
      <w:r>
        <w:t xml:space="preserve">  + jaxb-api (nếu dùng các bản JDK mới).</w:t>
      </w:r>
    </w:p>
    <w:p w14:paraId="6786F236">
      <w:r>
        <w:t>- Thêm vào thư mục Libraries của project.</w:t>
      </w:r>
    </w:p>
    <w:p w14:paraId="3D64E252">
      <w:pPr>
        <w:pStyle w:val="3"/>
      </w:pPr>
      <w:r>
        <w:t>4. Tạo lớp kết nối Database (DBContext)</w:t>
      </w:r>
    </w:p>
    <w:p w14:paraId="37BEDD0B">
      <w:r>
        <w:t>- Lớp DBContext dùng để khởi tạo kết nối (Connection) tới SQL Server. Các lớp DAO khác sẽ kế thừa (extend) lớp này để tái sử dụng kết nối.</w:t>
      </w:r>
    </w:p>
    <w:p w14:paraId="5BD75480">
      <w:pPr>
        <w:shd w:val="clear" w:fill="F2F2F2"/>
      </w:pPr>
      <w:r>
        <w:rPr>
          <w:rFonts w:ascii="Courier New" w:hAnsi="Courier New"/>
          <w:color w:val="000000"/>
          <w:sz w:val="20"/>
        </w:rPr>
        <w:t>import java.sql.Connection;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import java.sql.DriverManager;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public class DBContext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protected Connection connection;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public DBContext()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try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// Cấu hình thông tin kết nối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String url = "jdbc:sqlserver://localhost:1433;databaseName=ShopDB";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String user = "sa";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String pass = "123";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// Đăng ký Driver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Class.forName("com.microsoft.sqlserver.jdbc.SQLServerDriver");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// Mở kết nối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connection = DriverManager.getConnection(url, user, pass);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} catch (Exception ex)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ex.printStackTrace();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}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}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}</w:t>
      </w:r>
    </w:p>
    <w:p w14:paraId="0DDD2397">
      <w:pPr>
        <w:pStyle w:val="3"/>
      </w:pPr>
      <w:r>
        <w:t>5. Viết DAO lấy dữ liệu bằng JDB</w:t>
      </w:r>
      <w:bookmarkStart w:id="0" w:name="_GoBack"/>
      <w:bookmarkEnd w:id="0"/>
      <w:r>
        <w:t>C</w:t>
      </w:r>
    </w:p>
    <w:p w14:paraId="08594A0D">
      <w:r>
        <w:t>- Tạo lớp UserDAO kế thừa DBContext, sử dụng PreparedStatement và ResultSet để truy vấn SQL và map dữ liệu ra List các đối tượng Model (User).</w:t>
      </w:r>
    </w:p>
    <w:p w14:paraId="1FF197A7">
      <w:pPr>
        <w:shd w:val="clear" w:fill="F2F2F2"/>
      </w:pPr>
      <w:r>
        <w:rPr>
          <w:rFonts w:ascii="Courier New" w:hAnsi="Courier New"/>
          <w:color w:val="000000"/>
          <w:sz w:val="20"/>
        </w:rPr>
        <w:t>import java.sql.PreparedStatement;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import java.sql.ResultSet;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import java.util.ArrayList;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import java.util.List;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public class UserDAO extends DBContext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public List&lt;User&gt; getAllUsers()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List&lt;User&gt; list = new ArrayList&lt;&gt;();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String sql = "SELECT * FROM [User]";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try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PreparedStatement ps = connection.prepareStatement(sql);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ResultSet rs = ps.executeQuery();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while (rs.next())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User u = new User();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// Sử dụng ResultSet get theo chỉ mục cột hoặc tên cột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u.setId(rs.getInt("user_id"));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u.setFullName(rs.getString("full_name"));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u.setEmail(rs.getString("email"));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// ...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    list.add(u);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}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} catch (Exception e)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    e.printStackTrace();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}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return list;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}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}</w:t>
      </w:r>
    </w:p>
    <w:p w14:paraId="26751656">
      <w:pPr>
        <w:pStyle w:val="3"/>
      </w:pPr>
      <w:r>
        <w:t>6. Đưa dữ liệu lên View (JSP)</w:t>
      </w:r>
    </w:p>
    <w:p w14:paraId="51B08895">
      <w:r>
        <w:t>- Từ Servlet, gọi DAO để lấy danh sách User, truyền vào request attribute và forward đến file JSP.</w:t>
      </w:r>
    </w:p>
    <w:p w14:paraId="52658EFB">
      <w:pPr>
        <w:shd w:val="clear" w:fill="F2F2F2"/>
      </w:pPr>
      <w:r>
        <w:rPr>
          <w:rFonts w:ascii="Courier New" w:hAnsi="Courier New"/>
          <w:color w:val="000000"/>
          <w:sz w:val="20"/>
        </w:rPr>
        <w:t>protected void doGet(HttpServletRequest request, HttpServletResponse response) throws ServletException, IOException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UserDAO dao = new UserDAO();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List&lt;User&gt; users = dao.getAllUsers();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request.setAttribute("users", users);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request.getRequestDispatcher("home_user.jsp").forward(request, response);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86A77"/>
    <w:rsid w:val="25641764"/>
    <w:rsid w:val="41AA67C7"/>
    <w:rsid w:val="4C6A2CEB"/>
    <w:rsid w:val="52EE029E"/>
    <w:rsid w:val="70B82E83"/>
    <w:rsid w:val="77A00454"/>
    <w:rsid w:val="787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516</Words>
  <Characters>2788</Characters>
  <Lines>0</Lines>
  <Paragraphs>0</Paragraphs>
  <TotalTime>29</TotalTime>
  <ScaleCrop>false</ScaleCrop>
  <LinksUpToDate>false</LinksUpToDate>
  <CharactersWithSpaces>3653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2026-09-16T08:22:14Z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8D11E9B5E9EF421C8BD3FB8E23148BDA_12</vt:lpwstr>
  </property>
</Properties>
</file>
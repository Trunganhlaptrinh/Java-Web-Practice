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0CF80">
      <w:pPr>
        <w:pStyle w:val="2"/>
      </w:pPr>
      <w:r>
        <w:rPr>
          <w:rFonts w:hint="default"/>
          <w:color w:val="FF0000"/>
          <w:lang w:val="en-US"/>
        </w:rPr>
        <w:t>Được tóm tắt qua 1 lượt bằng Gemini rồi tự thêm, sửa, xóa lại theo giọng văn của mình :)</w:t>
      </w:r>
    </w:p>
    <w:p w14:paraId="10CEDC19">
      <w:pPr>
        <w:pStyle w:val="2"/>
      </w:pPr>
      <w:r>
        <w:t>1. Phân biệt phương thức doGet và doPost</w:t>
      </w:r>
    </w:p>
    <w:p w14:paraId="6DDFAC4F">
      <w:r>
        <w:t>Hai phương thức này đại diện cho 2 HTTP method phổ biến nhất (GET và POST) và được sử dụng xuyên suốt khi làm việc với Java Web (Servlet/JSP).</w:t>
      </w:r>
    </w:p>
    <w:p w14:paraId="2118C565">
      <w:pPr>
        <w:pStyle w:val="3"/>
      </w:pPr>
      <w:r>
        <w:t>Phương thức doGet (GET)</w:t>
      </w:r>
    </w:p>
    <w:p w14:paraId="75F36F23">
      <w:pPr>
        <w:pStyle w:val="23"/>
      </w:pPr>
      <w:r>
        <w:rPr>
          <w:b/>
        </w:rPr>
        <w:t xml:space="preserve">Cách gửi dữ liệu: </w:t>
      </w:r>
      <w:r>
        <w:t>Dữ liệu (parameters) được gửi kèm trực tiếp trên URL.</w:t>
      </w:r>
    </w:p>
    <w:p w14:paraId="678BD5F2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Cái username=trunganh?password=123456 ấy trong cái link đường dẫn</w:t>
      </w:r>
    </w:p>
    <w:p w14:paraId="355F935D">
      <w:pPr>
        <w:pStyle w:val="23"/>
      </w:pPr>
      <w:r>
        <w:rPr>
          <w:b/>
        </w:rPr>
        <w:t xml:space="preserve">Dung lượng: </w:t>
      </w:r>
      <w:r>
        <w:t>Bị giới hạn (thường &lt; 2KB).</w:t>
      </w:r>
      <w:r>
        <w:rPr>
          <w:rFonts w:hint="default"/>
          <w:lang w:val="en-US"/>
        </w:rPr>
        <w:t xml:space="preserve"> --&gt; k quan trọng lắm và thường k để ý</w:t>
      </w:r>
    </w:p>
    <w:p w14:paraId="19913C87">
      <w:pPr>
        <w:pStyle w:val="23"/>
      </w:pPr>
      <w:r>
        <w:rPr>
          <w:b/>
        </w:rPr>
        <w:t xml:space="preserve">Bảo mật: </w:t>
      </w:r>
      <w:r>
        <w:t>Thấp hơn vì dữ liệu bị lộ trên URL.</w:t>
      </w:r>
      <w:r>
        <w:rPr>
          <w:rFonts w:hint="default"/>
          <w:lang w:val="en-US"/>
        </w:rPr>
        <w:t xml:space="preserve"> --&gt; thực hành thấy đúng thật</w:t>
      </w:r>
      <w:bookmarkStart w:id="0" w:name="_GoBack"/>
      <w:bookmarkEnd w:id="0"/>
    </w:p>
    <w:p w14:paraId="64175286">
      <w:pPr>
        <w:pStyle w:val="23"/>
      </w:pPr>
      <w:r>
        <w:rPr>
          <w:b/>
        </w:rPr>
        <w:t xml:space="preserve">Ứng dụng: </w:t>
      </w:r>
      <w:r>
        <w:t>Thường dùng cho các chức năng Tìm kiếm (Search), Lọc (Filter), Phân trang (Paging).</w:t>
      </w:r>
    </w:p>
    <w:p w14:paraId="610AB428">
      <w:pPr>
        <w:pStyle w:val="3"/>
      </w:pPr>
      <w:r>
        <w:t>Phương thức doPost (POST)</w:t>
      </w:r>
    </w:p>
    <w:p w14:paraId="3F646A1F">
      <w:pPr>
        <w:pStyle w:val="23"/>
      </w:pPr>
      <w:r>
        <w:rPr>
          <w:b/>
        </w:rPr>
        <w:t xml:space="preserve">Cách gửi dữ liệu: </w:t>
      </w:r>
      <w:r>
        <w:t>Dữ liệu được ẩn trong phần body của request, không hiển thị trên URL.</w:t>
      </w:r>
    </w:p>
    <w:p w14:paraId="29137D5A">
      <w:pPr>
        <w:pStyle w:val="23"/>
      </w:pPr>
      <w:r>
        <w:rPr>
          <w:b/>
        </w:rPr>
        <w:t xml:space="preserve">Dung lượng: </w:t>
      </w:r>
      <w:r>
        <w:t>Không giới hạn, phù hợp cho việc truyền dữ liệu lớn.</w:t>
      </w:r>
    </w:p>
    <w:p w14:paraId="5826BFFE">
      <w:pPr>
        <w:pStyle w:val="23"/>
      </w:pPr>
      <w:r>
        <w:rPr>
          <w:b/>
        </w:rPr>
        <w:t xml:space="preserve">Bảo mật: </w:t>
      </w:r>
      <w:r>
        <w:t>Cao hơn (rất cần thiết khi gửi tài khoản, mật khẩu).</w:t>
      </w:r>
    </w:p>
    <w:p w14:paraId="58118BAA">
      <w:pPr>
        <w:pStyle w:val="23"/>
      </w:pPr>
      <w:r>
        <w:rPr>
          <w:b/>
        </w:rPr>
        <w:t xml:space="preserve">Ứng dụng: </w:t>
      </w:r>
      <w:r>
        <w:t>Thường dùng cho Form đăng nhập (Login), Đăng ký (Register), Cập nhật dữ liệu, Upload file.</w:t>
      </w:r>
    </w:p>
    <w:p w14:paraId="1AD87243">
      <w:r>
        <w:t>Lưu ý khi code: Dù Client dùng GET hay POST, thì ở phía Server (Servlet) đều sử dụng hàm request.getParameter("tên_biến") để lấy giá trị.</w:t>
      </w:r>
    </w:p>
    <w:p w14:paraId="7F2EE384">
      <w:pPr>
        <w:pStyle w:val="2"/>
      </w:pPr>
      <w:r>
        <w:t>2. HttpServletRequest và HttpServletResponse</w:t>
      </w:r>
    </w:p>
    <w:p w14:paraId="59E2A9B8">
      <w:pPr>
        <w:pStyle w:val="3"/>
      </w:pPr>
      <w:r>
        <w:t>HttpServletRequest</w:t>
      </w:r>
    </w:p>
    <w:p w14:paraId="06A982AB">
      <w:r>
        <w:t>Đại diện cho các yêu cầu (request) từ phía Client gửi lên Server.</w:t>
      </w:r>
    </w:p>
    <w:p w14:paraId="4E9386C5">
      <w:pPr>
        <w:pStyle w:val="23"/>
      </w:pPr>
      <w:r>
        <w:rPr>
          <w:b/>
        </w:rPr>
        <w:t xml:space="preserve">Chứa thông tin: </w:t>
      </w:r>
      <w:r>
        <w:t>Parameters, Cookie, Method, Body, Headers, Session...</w:t>
      </w:r>
    </w:p>
    <w:p w14:paraId="3ABF72F2">
      <w:pPr>
        <w:pStyle w:val="23"/>
      </w:pPr>
      <w:r>
        <w:rPr>
          <w:b/>
        </w:rPr>
        <w:t xml:space="preserve">Các hàm phổ biến hay dùng: </w:t>
      </w:r>
      <w:r>
        <w:t>getParameter(), getAttribute(), getSession(), getCookies()</w:t>
      </w:r>
    </w:p>
    <w:p w14:paraId="4FA16C21">
      <w:pPr>
        <w:pStyle w:val="3"/>
      </w:pPr>
      <w:r>
        <w:t>HttpServletResponse</w:t>
      </w:r>
    </w:p>
    <w:p w14:paraId="4C0469DC">
      <w:r>
        <w:t>Đại diện cho các phản hồi (response) từ Server trả về cho Client.</w:t>
      </w:r>
    </w:p>
    <w:p w14:paraId="4975E8B0">
      <w:pPr>
        <w:pStyle w:val="23"/>
      </w:pPr>
      <w:r>
        <w:rPr>
          <w:b/>
        </w:rPr>
        <w:t xml:space="preserve">Chứa thông tin: </w:t>
      </w:r>
      <w:r>
        <w:t>Dữ liệu trả về (HTML, JSON...), Status Code (trạng thái thành công/thất bại), Headers...</w:t>
      </w:r>
    </w:p>
    <w:p w14:paraId="12A4E580">
      <w:pPr>
        <w:pStyle w:val="23"/>
      </w:pPr>
      <w:r>
        <w:rPr>
          <w:b/>
        </w:rPr>
        <w:t xml:space="preserve">Các hàm phổ biến hay dùng: </w:t>
      </w:r>
      <w:r>
        <w:t>setStatus(), sendRedirect() (điều hướng trang), getWriter() (để in dữ liệu HTML ra màn hình).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541666"/>
    <w:rsid w:val="56092DFA"/>
    <w:rsid w:val="5933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290</Words>
  <Characters>1436</Characters>
  <Lines>0</Lines>
  <Paragraphs>0</Paragraphs>
  <TotalTime>1</TotalTime>
  <ScaleCrop>false</ScaleCrop>
  <LinksUpToDate>false</LinksUpToDate>
  <CharactersWithSpaces>1700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Trung Anh</cp:lastModifiedBy>
  <dcterms:modified xsi:type="dcterms:W3CDTF">2026-08-31T10:03:09Z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eyJoZGlkIjoiNTk2MWFkOTdkYWJkMTBmYzQ4ODg5NzUzODhkODE5NmYiLCJ1c2VySWQiOiIxMzkyMjU0NjA0MzUwIn0=</vt:lpwstr>
  </property>
  <property fmtid="{D5CDD505-2E9C-101B-9397-08002B2CF9AE}" pid="3" name="KSOProductBuildVer">
    <vt:lpwstr>1033-12.1.0.28485</vt:lpwstr>
  </property>
  <property fmtid="{D5CDD505-2E9C-101B-9397-08002B2CF9AE}" pid="4" name="ICV">
    <vt:lpwstr>DDC4957DF18B4B81A26088EF7A286941_12</vt:lpwstr>
  </property>
</Properties>
</file>